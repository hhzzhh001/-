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3DFF8">
      <w:pPr>
        <w:pStyle w:val="31"/>
        <w:jc w:val="center"/>
      </w:pPr>
      <w:r>
        <w:t>软件工程专业 — 核心课程教学大纲</w:t>
      </w:r>
    </w:p>
    <w:p w14:paraId="3276E72F">
      <w:r>
        <w:t>适用年级：2024级    制定日期：2024年9月    学院：计算机学院</w:t>
      </w:r>
    </w:p>
    <w:p w14:paraId="152C3D9C">
      <w:r>
        <w:t>━━━━━━━━━━━━━━━━━━━━━━━━━━━━━━━━━━━━━━━━━━━━━━━━━━</w:t>
      </w:r>
    </w:p>
    <w:p w14:paraId="5A189D67">
      <w:pPr>
        <w:pStyle w:val="3"/>
      </w:pPr>
      <w:r>
        <w:t>一、大数据架构实战</w:t>
      </w:r>
    </w:p>
    <w:tbl>
      <w:tblPr>
        <w:tblStyle w:val="4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0F3C2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EB7067">
            <w:pPr>
              <w:spacing w:after="0" w:line="240" w:lineRule="auto"/>
            </w:pPr>
            <w:r>
              <w:t>课程编号</w:t>
            </w:r>
          </w:p>
        </w:tc>
        <w:tc>
          <w:tcPr>
            <w:tcW w:w="4320" w:type="dxa"/>
          </w:tcPr>
          <w:p w14:paraId="3B3BDC72">
            <w:pPr>
              <w:spacing w:after="0" w:line="240" w:lineRule="auto"/>
            </w:pPr>
            <w:r>
              <w:t>CS501</w:t>
            </w:r>
          </w:p>
        </w:tc>
      </w:tr>
      <w:tr w14:paraId="4479F0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D79922">
            <w:pPr>
              <w:spacing w:after="0" w:line="240" w:lineRule="auto"/>
            </w:pPr>
            <w:r>
              <w:t>英文名称</w:t>
            </w:r>
          </w:p>
        </w:tc>
        <w:tc>
          <w:tcPr>
            <w:tcW w:w="4320" w:type="dxa"/>
          </w:tcPr>
          <w:p w14:paraId="233D40A1">
            <w:pPr>
              <w:spacing w:after="0" w:line="240" w:lineRule="auto"/>
            </w:pPr>
            <w:r>
              <w:t>Big Data Architecture in Practice</w:t>
            </w:r>
          </w:p>
        </w:tc>
      </w:tr>
      <w:tr w14:paraId="0A2157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0E4195">
            <w:pPr>
              <w:spacing w:after="0" w:line="240" w:lineRule="auto"/>
            </w:pPr>
            <w:r>
              <w:t>学分/学时</w:t>
            </w:r>
          </w:p>
        </w:tc>
        <w:tc>
          <w:tcPr>
            <w:tcW w:w="4320" w:type="dxa"/>
          </w:tcPr>
          <w:p w14:paraId="1BD391D1">
            <w:pPr>
              <w:spacing w:after="0" w:line="240" w:lineRule="auto"/>
            </w:pPr>
            <w:r>
              <w:t>4学分 / 64学时</w:t>
            </w:r>
          </w:p>
        </w:tc>
      </w:tr>
      <w:tr w14:paraId="50E028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218DFD">
            <w:pPr>
              <w:spacing w:after="0" w:line="240" w:lineRule="auto"/>
            </w:pPr>
            <w:r>
              <w:t>课程性质</w:t>
            </w:r>
          </w:p>
        </w:tc>
        <w:tc>
          <w:tcPr>
            <w:tcW w:w="4320" w:type="dxa"/>
          </w:tcPr>
          <w:p w14:paraId="4A585DFA">
            <w:pPr>
              <w:spacing w:after="0" w:line="240" w:lineRule="auto"/>
            </w:pPr>
            <w:r>
              <w:t>必修</w:t>
            </w:r>
          </w:p>
        </w:tc>
      </w:tr>
      <w:tr w14:paraId="693CAB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25BBAC">
            <w:pPr>
              <w:spacing w:after="0" w:line="240" w:lineRule="auto"/>
            </w:pPr>
            <w:r>
              <w:t>开课学期</w:t>
            </w:r>
          </w:p>
        </w:tc>
        <w:tc>
          <w:tcPr>
            <w:tcW w:w="4320" w:type="dxa"/>
          </w:tcPr>
          <w:p w14:paraId="7EB82037">
            <w:pPr>
              <w:spacing w:after="0" w:line="240" w:lineRule="auto"/>
            </w:pPr>
            <w:r>
              <w:t>第7学期</w:t>
            </w:r>
          </w:p>
        </w:tc>
      </w:tr>
      <w:tr w14:paraId="170764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80B5CD">
            <w:pPr>
              <w:spacing w:after="0" w:line="240" w:lineRule="auto"/>
            </w:pPr>
            <w:r>
              <w:t>授课教师</w:t>
            </w:r>
          </w:p>
        </w:tc>
        <w:tc>
          <w:tcPr>
            <w:tcW w:w="4320" w:type="dxa"/>
          </w:tcPr>
          <w:p w14:paraId="2DD39219">
            <w:pPr>
              <w:spacing w:after="0" w:line="240" w:lineRule="auto"/>
            </w:pPr>
            <w:r>
              <w:t>孙鹏飞</w:t>
            </w:r>
          </w:p>
        </w:tc>
      </w:tr>
      <w:tr w14:paraId="7F831E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FE91EB">
            <w:pPr>
              <w:spacing w:after="0" w:line="240" w:lineRule="auto"/>
            </w:pPr>
            <w:r>
              <w:t>先修课程</w:t>
            </w:r>
          </w:p>
        </w:tc>
        <w:tc>
          <w:tcPr>
            <w:tcW w:w="4320" w:type="dxa"/>
          </w:tcPr>
          <w:p w14:paraId="2C989B0C">
            <w:pPr>
              <w:spacing w:after="0" w:line="240" w:lineRule="auto"/>
            </w:pPr>
            <w:r>
              <w:t>大数据原理与技术、分布式计算、云计算技术</w:t>
            </w:r>
          </w:p>
        </w:tc>
      </w:tr>
    </w:tbl>
    <w:p w14:paraId="655CFF0A">
      <w:pPr>
        <w:pStyle w:val="4"/>
      </w:pPr>
      <w:r>
        <w:t>课程简介</w:t>
      </w:r>
    </w:p>
    <w:p w14:paraId="21AAF411">
      <w:r>
        <w:t>本课程是软件工程专业高年级核心课程，系统讲授大数据架构设计方法论与工程实践。内容涵盖Lambda架构、Kappa架构、数据湖、流批一体处理框架，以及基于Spark和Flink的实时计算。学生将完成一个完整的大数据平台搭建与优化项目，具备独立设计大规模数据处理系统的能力。</w:t>
      </w:r>
    </w:p>
    <w:p w14:paraId="44960086">
      <w:pPr>
        <w:pStyle w:val="3"/>
      </w:pPr>
      <w:r>
        <w:t>二、大数据原理与技术</w:t>
      </w:r>
    </w:p>
    <w:tbl>
      <w:tblPr>
        <w:tblStyle w:val="4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A2DFB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20B6FE">
            <w:pPr>
              <w:spacing w:after="0" w:line="240" w:lineRule="auto"/>
            </w:pPr>
            <w:r>
              <w:t>课程编号</w:t>
            </w:r>
          </w:p>
        </w:tc>
        <w:tc>
          <w:tcPr>
            <w:tcW w:w="4320" w:type="dxa"/>
          </w:tcPr>
          <w:p w14:paraId="55AFE6CA">
            <w:pPr>
              <w:spacing w:after="0" w:line="240" w:lineRule="auto"/>
            </w:pPr>
            <w:r>
              <w:t>3152110280</w:t>
            </w:r>
          </w:p>
        </w:tc>
      </w:tr>
      <w:tr w14:paraId="657631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40A44E">
            <w:pPr>
              <w:spacing w:after="0" w:line="240" w:lineRule="auto"/>
            </w:pPr>
            <w:r>
              <w:t>英文名称</w:t>
            </w:r>
          </w:p>
        </w:tc>
        <w:tc>
          <w:tcPr>
            <w:tcW w:w="4320" w:type="dxa"/>
          </w:tcPr>
          <w:p w14:paraId="14903897">
            <w:pPr>
              <w:spacing w:after="0" w:line="240" w:lineRule="auto"/>
            </w:pPr>
            <w:r>
              <w:t>Big Data Principle and Technology</w:t>
            </w:r>
          </w:p>
        </w:tc>
      </w:tr>
      <w:tr w14:paraId="786E35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FA2233">
            <w:pPr>
              <w:spacing w:after="0" w:line="240" w:lineRule="auto"/>
            </w:pPr>
            <w:r>
              <w:t>学分/学时</w:t>
            </w:r>
          </w:p>
        </w:tc>
        <w:tc>
          <w:tcPr>
            <w:tcW w:w="4320" w:type="dxa"/>
          </w:tcPr>
          <w:p w14:paraId="55D3E691">
            <w:pPr>
              <w:spacing w:after="0" w:line="240" w:lineRule="auto"/>
            </w:pPr>
            <w:r>
              <w:t>2学分 / 32学时</w:t>
            </w:r>
          </w:p>
        </w:tc>
      </w:tr>
      <w:tr w14:paraId="68995D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41AA68">
            <w:pPr>
              <w:spacing w:after="0" w:line="240" w:lineRule="auto"/>
            </w:pPr>
            <w:r>
              <w:t>课程性质</w:t>
            </w:r>
          </w:p>
        </w:tc>
        <w:tc>
          <w:tcPr>
            <w:tcW w:w="4320" w:type="dxa"/>
          </w:tcPr>
          <w:p w14:paraId="0E26F279">
            <w:pPr>
              <w:spacing w:after="0" w:line="240" w:lineRule="auto"/>
            </w:pPr>
            <w:r>
              <w:t>选修</w:t>
            </w:r>
          </w:p>
        </w:tc>
      </w:tr>
      <w:tr w14:paraId="4AD653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3184C8">
            <w:pPr>
              <w:spacing w:after="0" w:line="240" w:lineRule="auto"/>
            </w:pPr>
            <w:r>
              <w:t>开课学期</w:t>
            </w:r>
          </w:p>
        </w:tc>
        <w:tc>
          <w:tcPr>
            <w:tcW w:w="4320" w:type="dxa"/>
          </w:tcPr>
          <w:p w14:paraId="5EC52E3B">
            <w:pPr>
              <w:spacing w:after="0" w:line="240" w:lineRule="auto"/>
            </w:pPr>
            <w:r>
              <w:t>第5学期</w:t>
            </w:r>
          </w:p>
        </w:tc>
      </w:tr>
      <w:tr w14:paraId="6E6D3E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6DB6FC">
            <w:pPr>
              <w:spacing w:after="0" w:line="240" w:lineRule="auto"/>
            </w:pPr>
            <w:r>
              <w:t>授课教师</w:t>
            </w:r>
          </w:p>
        </w:tc>
        <w:tc>
          <w:tcPr>
            <w:tcW w:w="4320" w:type="dxa"/>
          </w:tcPr>
          <w:p w14:paraId="1EED53C8">
            <w:pPr>
              <w:spacing w:after="0" w:line="240" w:lineRule="auto"/>
            </w:pPr>
            <w:r>
              <w:t>孙鹏飞</w:t>
            </w:r>
          </w:p>
        </w:tc>
      </w:tr>
      <w:tr w14:paraId="7D6BFC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1CAA93">
            <w:pPr>
              <w:spacing w:after="0" w:line="240" w:lineRule="auto"/>
            </w:pPr>
            <w:r>
              <w:t>先修课程</w:t>
            </w:r>
          </w:p>
        </w:tc>
        <w:tc>
          <w:tcPr>
            <w:tcW w:w="4320" w:type="dxa"/>
          </w:tcPr>
          <w:p w14:paraId="7D9B793B">
            <w:pPr>
              <w:spacing w:after="0" w:line="240" w:lineRule="auto"/>
            </w:pPr>
            <w:r>
              <w:t>JavaSE程序设计、数据库系统原理</w:t>
            </w:r>
          </w:p>
        </w:tc>
      </w:tr>
    </w:tbl>
    <w:p w14:paraId="53F851CE">
      <w:pPr>
        <w:pStyle w:val="4"/>
      </w:pPr>
      <w:r>
        <w:t>课程简介</w:t>
      </w:r>
    </w:p>
    <w:p w14:paraId="5AB919B2">
      <w:r>
        <w:t>本课程使学生了解大数据技术的基本概念和应用场景，理解和熟悉大数据平台Hadoop的实现原理和架构，培养学生具备安装部署Hadoop平台和基于平台进行分布式程序设计和开发的能力。</w:t>
      </w:r>
    </w:p>
    <w:p w14:paraId="5EB3AF42">
      <w:pPr>
        <w:pStyle w:val="3"/>
      </w:pPr>
      <w:r>
        <w:t>三、分布式计算</w:t>
      </w:r>
    </w:p>
    <w:tbl>
      <w:tblPr>
        <w:tblStyle w:val="4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0BF2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20065E">
            <w:pPr>
              <w:spacing w:after="0" w:line="240" w:lineRule="auto"/>
            </w:pPr>
            <w:r>
              <w:t>课程编号</w:t>
            </w:r>
          </w:p>
        </w:tc>
        <w:tc>
          <w:tcPr>
            <w:tcW w:w="4320" w:type="dxa"/>
          </w:tcPr>
          <w:p w14:paraId="69EDA920">
            <w:pPr>
              <w:spacing w:after="0" w:line="240" w:lineRule="auto"/>
            </w:pPr>
            <w:r>
              <w:t>3152110290</w:t>
            </w:r>
          </w:p>
        </w:tc>
      </w:tr>
      <w:tr w14:paraId="430CC4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BEE27B">
            <w:pPr>
              <w:spacing w:after="0" w:line="240" w:lineRule="auto"/>
            </w:pPr>
            <w:r>
              <w:t>英文名称</w:t>
            </w:r>
          </w:p>
        </w:tc>
        <w:tc>
          <w:tcPr>
            <w:tcW w:w="4320" w:type="dxa"/>
          </w:tcPr>
          <w:p w14:paraId="61F9005B">
            <w:pPr>
              <w:spacing w:after="0" w:line="240" w:lineRule="auto"/>
            </w:pPr>
            <w:r>
              <w:t>Distributed Computing</w:t>
            </w:r>
          </w:p>
        </w:tc>
      </w:tr>
      <w:tr w14:paraId="7040DB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64728C">
            <w:pPr>
              <w:spacing w:after="0" w:line="240" w:lineRule="auto"/>
            </w:pPr>
            <w:r>
              <w:t>学分/学时</w:t>
            </w:r>
          </w:p>
        </w:tc>
        <w:tc>
          <w:tcPr>
            <w:tcW w:w="4320" w:type="dxa"/>
          </w:tcPr>
          <w:p w14:paraId="6B8A8595">
            <w:pPr>
              <w:spacing w:after="0" w:line="240" w:lineRule="auto"/>
            </w:pPr>
            <w:r>
              <w:t>3学分 / 48学时</w:t>
            </w:r>
          </w:p>
        </w:tc>
      </w:tr>
      <w:tr w14:paraId="4AB308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652545">
            <w:pPr>
              <w:spacing w:after="0" w:line="240" w:lineRule="auto"/>
            </w:pPr>
            <w:r>
              <w:t>课程性质</w:t>
            </w:r>
          </w:p>
        </w:tc>
        <w:tc>
          <w:tcPr>
            <w:tcW w:w="4320" w:type="dxa"/>
          </w:tcPr>
          <w:p w14:paraId="64447537">
            <w:pPr>
              <w:spacing w:after="0" w:line="240" w:lineRule="auto"/>
            </w:pPr>
            <w:r>
              <w:t>选修</w:t>
            </w:r>
          </w:p>
        </w:tc>
      </w:tr>
      <w:tr w14:paraId="373DED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A0D8CE">
            <w:pPr>
              <w:spacing w:after="0" w:line="240" w:lineRule="auto"/>
            </w:pPr>
            <w:r>
              <w:t>开课学期</w:t>
            </w:r>
          </w:p>
        </w:tc>
        <w:tc>
          <w:tcPr>
            <w:tcW w:w="4320" w:type="dxa"/>
          </w:tcPr>
          <w:p w14:paraId="06FCECEB">
            <w:pPr>
              <w:spacing w:after="0" w:line="240" w:lineRule="auto"/>
            </w:pPr>
            <w:r>
              <w:t>第6学期</w:t>
            </w:r>
          </w:p>
        </w:tc>
      </w:tr>
      <w:tr w14:paraId="64115C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E6E1B7">
            <w:pPr>
              <w:spacing w:after="0" w:line="240" w:lineRule="auto"/>
            </w:pPr>
            <w:r>
              <w:t>授课教师</w:t>
            </w:r>
          </w:p>
        </w:tc>
        <w:tc>
          <w:tcPr>
            <w:tcW w:w="4320" w:type="dxa"/>
          </w:tcPr>
          <w:p w14:paraId="4F800060">
            <w:pPr>
              <w:spacing w:after="0" w:line="240" w:lineRule="auto"/>
            </w:pPr>
            <w:r>
              <w:t>卢本捷</w:t>
            </w:r>
          </w:p>
        </w:tc>
      </w:tr>
      <w:tr w14:paraId="54BBE1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DB2F03">
            <w:pPr>
              <w:spacing w:after="0" w:line="240" w:lineRule="auto"/>
            </w:pPr>
            <w:r>
              <w:t>先修课程</w:t>
            </w:r>
          </w:p>
        </w:tc>
        <w:tc>
          <w:tcPr>
            <w:tcW w:w="4320" w:type="dxa"/>
          </w:tcPr>
          <w:p w14:paraId="22E1C0FF">
            <w:pPr>
              <w:spacing w:after="0" w:line="240" w:lineRule="auto"/>
            </w:pPr>
            <w:r>
              <w:t>操作系统原理、计算机网络</w:t>
            </w:r>
          </w:p>
        </w:tc>
      </w:tr>
    </w:tbl>
    <w:p w14:paraId="14858587">
      <w:pPr>
        <w:pStyle w:val="4"/>
      </w:pPr>
      <w:r>
        <w:t>课程简介</w:t>
      </w:r>
    </w:p>
    <w:p w14:paraId="11C7B040">
      <w:r>
        <w:t>课程讲解分布式计算的基本原理、基本概念及其关键技术，引导学生掌握消息传递模型、客户-服务器模型、分布式对象模型等几种重要的分布式计算模型。</w:t>
      </w:r>
    </w:p>
    <w:p w14:paraId="42FF53FA">
      <w:pPr>
        <w:pStyle w:val="3"/>
      </w:pPr>
      <w:r>
        <w:t>四、云计算技术</w:t>
      </w:r>
    </w:p>
    <w:tbl>
      <w:tblPr>
        <w:tblStyle w:val="4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17EA5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1808BC">
            <w:pPr>
              <w:spacing w:after="0" w:line="240" w:lineRule="auto"/>
            </w:pPr>
            <w:r>
              <w:t>课程编号</w:t>
            </w:r>
          </w:p>
        </w:tc>
        <w:tc>
          <w:tcPr>
            <w:tcW w:w="4320" w:type="dxa"/>
          </w:tcPr>
          <w:p w14:paraId="5A9E5A2E">
            <w:pPr>
              <w:spacing w:after="0" w:line="240" w:lineRule="auto"/>
            </w:pPr>
            <w:r>
              <w:t>3152110270</w:t>
            </w:r>
          </w:p>
        </w:tc>
      </w:tr>
      <w:tr w14:paraId="5B53CB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D4EE93">
            <w:pPr>
              <w:spacing w:after="0" w:line="240" w:lineRule="auto"/>
            </w:pPr>
            <w:r>
              <w:t>英文名称</w:t>
            </w:r>
          </w:p>
        </w:tc>
        <w:tc>
          <w:tcPr>
            <w:tcW w:w="4320" w:type="dxa"/>
          </w:tcPr>
          <w:p w14:paraId="343737E1">
            <w:pPr>
              <w:spacing w:after="0" w:line="240" w:lineRule="auto"/>
            </w:pPr>
            <w:r>
              <w:t>Introduction to Cloud Computing</w:t>
            </w:r>
          </w:p>
        </w:tc>
      </w:tr>
      <w:tr w14:paraId="4A7FCE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03A1A2">
            <w:pPr>
              <w:spacing w:after="0" w:line="240" w:lineRule="auto"/>
            </w:pPr>
            <w:r>
              <w:t>学分/学时</w:t>
            </w:r>
          </w:p>
        </w:tc>
        <w:tc>
          <w:tcPr>
            <w:tcW w:w="4320" w:type="dxa"/>
          </w:tcPr>
          <w:p w14:paraId="6907B9EF">
            <w:pPr>
              <w:spacing w:after="0" w:line="240" w:lineRule="auto"/>
            </w:pPr>
            <w:r>
              <w:t>2学分 / 32学时</w:t>
            </w:r>
          </w:p>
        </w:tc>
      </w:tr>
      <w:tr w14:paraId="0FA45C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95ACFD">
            <w:pPr>
              <w:spacing w:after="0" w:line="240" w:lineRule="auto"/>
            </w:pPr>
            <w:r>
              <w:t>课程性质</w:t>
            </w:r>
          </w:p>
        </w:tc>
        <w:tc>
          <w:tcPr>
            <w:tcW w:w="4320" w:type="dxa"/>
          </w:tcPr>
          <w:p w14:paraId="5CC4A891">
            <w:pPr>
              <w:spacing w:after="0" w:line="240" w:lineRule="auto"/>
            </w:pPr>
            <w:r>
              <w:t>选修</w:t>
            </w:r>
          </w:p>
        </w:tc>
      </w:tr>
      <w:tr w14:paraId="76DD8E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8D6D53">
            <w:pPr>
              <w:spacing w:after="0" w:line="240" w:lineRule="auto"/>
            </w:pPr>
            <w:r>
              <w:t>开课学期</w:t>
            </w:r>
          </w:p>
        </w:tc>
        <w:tc>
          <w:tcPr>
            <w:tcW w:w="4320" w:type="dxa"/>
          </w:tcPr>
          <w:p w14:paraId="360E3BF7">
            <w:pPr>
              <w:spacing w:after="0" w:line="240" w:lineRule="auto"/>
            </w:pPr>
            <w:r>
              <w:t>第6学期</w:t>
            </w:r>
          </w:p>
        </w:tc>
      </w:tr>
      <w:tr w14:paraId="290030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7E4048">
            <w:pPr>
              <w:spacing w:after="0" w:line="240" w:lineRule="auto"/>
            </w:pPr>
            <w:r>
              <w:t>授课教师</w:t>
            </w:r>
          </w:p>
        </w:tc>
        <w:tc>
          <w:tcPr>
            <w:tcW w:w="4320" w:type="dxa"/>
          </w:tcPr>
          <w:p w14:paraId="0EA4A097">
            <w:pPr>
              <w:spacing w:after="0" w:line="240" w:lineRule="auto"/>
            </w:pPr>
            <w:r>
              <w:t>崔毅东</w:t>
            </w:r>
          </w:p>
        </w:tc>
      </w:tr>
      <w:tr w14:paraId="6F4076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3EED17">
            <w:pPr>
              <w:spacing w:after="0" w:line="240" w:lineRule="auto"/>
            </w:pPr>
            <w:r>
              <w:t>先修课程</w:t>
            </w:r>
          </w:p>
        </w:tc>
        <w:tc>
          <w:tcPr>
            <w:tcW w:w="4320" w:type="dxa"/>
          </w:tcPr>
          <w:p w14:paraId="42D2C083">
            <w:pPr>
              <w:spacing w:after="0" w:line="240" w:lineRule="auto"/>
            </w:pPr>
            <w:r>
              <w:t>操作系统原理、计算机网络</w:t>
            </w:r>
          </w:p>
        </w:tc>
      </w:tr>
    </w:tbl>
    <w:p w14:paraId="32D3E14D">
      <w:pPr>
        <w:pStyle w:val="4"/>
      </w:pPr>
      <w:r>
        <w:t>课程简介</w:t>
      </w:r>
    </w:p>
    <w:p w14:paraId="432025E2">
      <w:r>
        <w:t>使学生对云计算的起源发展、主要技术特征及分类形成整体认知，掌握IaaS/PaaS/SaaS的概念及特征。</w:t>
      </w:r>
    </w:p>
    <w:p w14:paraId="08B182C4">
      <w:pPr>
        <w:pStyle w:val="3"/>
      </w:pPr>
      <w:r>
        <w:t>五、数据库系统原理</w:t>
      </w:r>
    </w:p>
    <w:tbl>
      <w:tblPr>
        <w:tblStyle w:val="4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2DC54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DCCCE6">
            <w:pPr>
              <w:spacing w:after="0" w:line="240" w:lineRule="auto"/>
            </w:pPr>
            <w:r>
              <w:t>课程编号</w:t>
            </w:r>
          </w:p>
        </w:tc>
        <w:tc>
          <w:tcPr>
            <w:tcW w:w="4320" w:type="dxa"/>
          </w:tcPr>
          <w:p w14:paraId="031C865F">
            <w:pPr>
              <w:spacing w:after="0" w:line="240" w:lineRule="auto"/>
            </w:pPr>
            <w:r>
              <w:t>3152110140</w:t>
            </w:r>
          </w:p>
        </w:tc>
      </w:tr>
      <w:tr w14:paraId="158CD2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DE7BCC">
            <w:pPr>
              <w:spacing w:after="0" w:line="240" w:lineRule="auto"/>
            </w:pPr>
            <w:r>
              <w:t>英文名称</w:t>
            </w:r>
          </w:p>
        </w:tc>
        <w:tc>
          <w:tcPr>
            <w:tcW w:w="4320" w:type="dxa"/>
          </w:tcPr>
          <w:p w14:paraId="4556282D">
            <w:pPr>
              <w:spacing w:after="0" w:line="240" w:lineRule="auto"/>
            </w:pPr>
            <w:r>
              <w:t>Principles of Database Systems</w:t>
            </w:r>
          </w:p>
        </w:tc>
      </w:tr>
      <w:tr w14:paraId="378C74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68D476">
            <w:pPr>
              <w:spacing w:after="0" w:line="240" w:lineRule="auto"/>
            </w:pPr>
            <w:r>
              <w:t>学分/学时</w:t>
            </w:r>
          </w:p>
        </w:tc>
        <w:tc>
          <w:tcPr>
            <w:tcW w:w="4320" w:type="dxa"/>
          </w:tcPr>
          <w:p w14:paraId="2FE4083A">
            <w:pPr>
              <w:spacing w:after="0" w:line="240" w:lineRule="auto"/>
            </w:pPr>
            <w:r>
              <w:t>2学分 / 32学时</w:t>
            </w:r>
          </w:p>
        </w:tc>
      </w:tr>
      <w:tr w14:paraId="52E15F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E3952D">
            <w:pPr>
              <w:spacing w:after="0" w:line="240" w:lineRule="auto"/>
            </w:pPr>
            <w:r>
              <w:t>课程性质</w:t>
            </w:r>
          </w:p>
        </w:tc>
        <w:tc>
          <w:tcPr>
            <w:tcW w:w="4320" w:type="dxa"/>
          </w:tcPr>
          <w:p w14:paraId="4B24949D">
            <w:pPr>
              <w:spacing w:after="0" w:line="240" w:lineRule="auto"/>
            </w:pPr>
            <w:r>
              <w:t>必修</w:t>
            </w:r>
          </w:p>
        </w:tc>
      </w:tr>
      <w:tr w14:paraId="1B51B0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9AAE8A">
            <w:pPr>
              <w:spacing w:after="0" w:line="240" w:lineRule="auto"/>
            </w:pPr>
            <w:r>
              <w:t>开课学期</w:t>
            </w:r>
          </w:p>
        </w:tc>
        <w:tc>
          <w:tcPr>
            <w:tcW w:w="4320" w:type="dxa"/>
          </w:tcPr>
          <w:p w14:paraId="22F1C159">
            <w:pPr>
              <w:spacing w:after="0" w:line="240" w:lineRule="auto"/>
            </w:pPr>
            <w:r>
              <w:t>第4学期</w:t>
            </w:r>
          </w:p>
        </w:tc>
      </w:tr>
      <w:tr w14:paraId="178401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172272">
            <w:pPr>
              <w:spacing w:after="0" w:line="240" w:lineRule="auto"/>
            </w:pPr>
            <w:r>
              <w:t>授课教师</w:t>
            </w:r>
          </w:p>
        </w:tc>
        <w:tc>
          <w:tcPr>
            <w:tcW w:w="4320" w:type="dxa"/>
          </w:tcPr>
          <w:p w14:paraId="66401973">
            <w:pPr>
              <w:spacing w:after="0" w:line="240" w:lineRule="auto"/>
            </w:pPr>
            <w:r>
              <w:t>郭文明</w:t>
            </w:r>
          </w:p>
        </w:tc>
      </w:tr>
      <w:tr w14:paraId="40C93F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CE0795">
            <w:pPr>
              <w:spacing w:after="0" w:line="240" w:lineRule="auto"/>
            </w:pPr>
            <w:r>
              <w:t>先修课程</w:t>
            </w:r>
          </w:p>
        </w:tc>
        <w:tc>
          <w:tcPr>
            <w:tcW w:w="4320" w:type="dxa"/>
          </w:tcPr>
          <w:p w14:paraId="7884FED2">
            <w:pPr>
              <w:spacing w:after="0" w:line="240" w:lineRule="auto"/>
            </w:pPr>
            <w:r>
              <w:t>算法与数据结构、离散数学</w:t>
            </w:r>
          </w:p>
        </w:tc>
      </w:tr>
    </w:tbl>
    <w:p w14:paraId="263AE0B1">
      <w:pPr>
        <w:pStyle w:val="4"/>
      </w:pPr>
      <w:r>
        <w:t>课程简介</w:t>
      </w:r>
    </w:p>
    <w:p w14:paraId="0DC9A1AD">
      <w:r>
        <w:t>使学生理解和掌握数据库的基本理论和基本分析方法，了解数据库管理系统的实现原理，培养学生使用数据库管理系统和设计数据库的能力。</w:t>
      </w:r>
    </w:p>
    <w:p w14:paraId="35728D82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9A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607</Words>
  <Characters>769</Characters>
  <Lines>0</Lines>
  <Paragraphs>0</Paragraphs>
  <TotalTime>0</TotalTime>
  <ScaleCrop>false</ScaleCrop>
  <LinksUpToDate>false</LinksUpToDate>
  <CharactersWithSpaces>797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apartness</cp:lastModifiedBy>
  <dcterms:modified xsi:type="dcterms:W3CDTF">2026-07-02T01:54:42Z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eyJoZGlkIjoiNjg4NjUzYmQ4YTFjZjYzNzg0ZTRkZGVlZDAyMGQxMDciLCJ1c2VySWQiOiIxMDY3NjAyMDg2In0=</vt:lpwstr>
  </property>
  <property fmtid="{D5CDD505-2E9C-101B-9397-08002B2CF9AE}" pid="3" name="KSOProductBuildVer">
    <vt:lpwstr>2052-12.1.0.22215</vt:lpwstr>
  </property>
  <property fmtid="{D5CDD505-2E9C-101B-9397-08002B2CF9AE}" pid="4" name="ICV">
    <vt:lpwstr>B8F197269E72444EB27FC0F3CBFAC8D6_12</vt:lpwstr>
  </property>
</Properties>
</file>